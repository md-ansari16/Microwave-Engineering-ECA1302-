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4AB73">
      <w:pPr>
        <w:spacing w:after="0"/>
        <w:rPr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EXPERIMENT 5</w:t>
      </w:r>
    </w:p>
    <w:p w14:paraId="25F5CD93">
      <w:pPr>
        <w:spacing w:after="0"/>
        <w:rPr>
          <w:rFonts w:ascii="Times New Roman" w:hAnsi="Times New Roman"/>
          <w:sz w:val="24"/>
          <w:szCs w:val="24"/>
        </w:rPr>
      </w:pP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  <w:t xml:space="preserve">Electromagnetic Simulation and S-Parameter Characterization of a Microwave Directional Coupler and Two-Way Power Divider </w:t>
      </w:r>
    </w:p>
    <w:bookmarkEnd w:id="0"/>
    <w:p w14:paraId="12FA8EFD">
      <w:pPr>
        <w:pStyle w:val="2"/>
      </w:pPr>
      <w:r>
        <w:t>1. Aim</w:t>
      </w:r>
    </w:p>
    <w:p w14:paraId="4A9AC857">
      <w:r>
        <w:t>To analyze the S-parameter response of a microwave directional coupler and a two-way power divider over 8–12 GHz, and to evaluate coupling, isolation, insertion loss, directivity and equal power division at a design frequency of 10 GHz.</w:t>
      </w:r>
    </w:p>
    <w:p w14:paraId="672D8E0E">
      <w:pPr>
        <w:pStyle w:val="2"/>
      </w:pPr>
      <w:r>
        <w:t>2. Objectives</w:t>
      </w:r>
    </w:p>
    <w:p w14:paraId="1E6D61D3">
      <w:pPr>
        <w:pStyle w:val="29"/>
      </w:pPr>
      <w:r>
        <w:t xml:space="preserve"> To design microwave directional-coupler and power-divider structures for a specified operating frequency. </w:t>
      </w:r>
    </w:p>
    <w:p w14:paraId="07C639EE">
      <w:pPr>
        <w:pStyle w:val="29"/>
      </w:pPr>
      <w:r>
        <w:t xml:space="preserve"> To determine coupling factor, isolation, insertion loss and directivity of the directional coupler. </w:t>
      </w:r>
    </w:p>
    <w:p w14:paraId="2A7E3D0C">
      <w:pPr>
        <w:pStyle w:val="29"/>
      </w:pPr>
      <w:r>
        <w:t xml:space="preserve"> To analyze power division ratio, port matching and output-port isolation of the power divider. </w:t>
      </w:r>
    </w:p>
    <w:p w14:paraId="58998D75">
      <w:pPr>
        <w:pStyle w:val="29"/>
      </w:pPr>
      <w:r>
        <w:t xml:space="preserve"> To optimize the physical dimensions for improved S-parameter performance over the desired operating bandwidth.</w:t>
      </w:r>
    </w:p>
    <w:p w14:paraId="69F28E63">
      <w:pPr>
        <w:pStyle w:val="2"/>
      </w:pPr>
      <w:r>
        <w:t>3. Parameters Used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FB3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1471D45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6D3D45C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 w14:paraId="5FBB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6633B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Design frequency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20DA412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10 GHz</w:t>
            </w:r>
          </w:p>
        </w:tc>
      </w:tr>
      <w:tr w14:paraId="12B0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9DD25AA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Reference impedance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31AC7D7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50 Ω</w:t>
            </w:r>
          </w:p>
        </w:tc>
      </w:tr>
      <w:tr w14:paraId="6B9A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D192A6D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Frequency sweep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E1C4C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8–12 GHz</w:t>
            </w:r>
          </w:p>
        </w:tc>
      </w:tr>
      <w:tr w14:paraId="598E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80C5E54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Number of frequency points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11E5E8D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401</w:t>
            </w:r>
          </w:p>
        </w:tc>
      </w:tr>
      <w:tr w14:paraId="6059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0A118AA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Coupling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B6ED469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10 dB</w:t>
            </w:r>
          </w:p>
        </w:tc>
      </w:tr>
      <w:tr w14:paraId="2EB1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2F2FC8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Isolation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2D109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≥ 25 dB</w:t>
            </w:r>
          </w:p>
        </w:tc>
      </w:tr>
      <w:tr w14:paraId="193A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74D07BF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Insertion-loss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DB865A7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≤ 1.5 dB</w:t>
            </w:r>
          </w:p>
        </w:tc>
      </w:tr>
      <w:tr w14:paraId="7F5F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42D20FF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Directivity target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0F71FB8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≥ 15 dB</w:t>
            </w:r>
          </w:p>
        </w:tc>
      </w:tr>
      <w:tr w14:paraId="1B4F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C8C112B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Length change for comparison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98B85BA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5%</w:t>
            </w:r>
          </w:p>
        </w:tc>
      </w:tr>
      <w:tr w14:paraId="0AAB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45BDC82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Ideal divider output levels</w:t>
            </w:r>
          </w:p>
        </w:tc>
        <w:tc>
          <w:tcPr>
            <w:tcW w:w="51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41BA18C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−3.01 dB each</w:t>
            </w:r>
          </w:p>
        </w:tc>
      </w:tr>
    </w:tbl>
    <w:p w14:paraId="3BE3B66E">
      <w:pPr>
        <w:pStyle w:val="2"/>
      </w:pPr>
      <w:r>
        <w:t>4. MATLAB Code</w:t>
      </w:r>
    </w:p>
    <w:p w14:paraId="1DE52189">
      <w:r>
        <w:t>Save the following script as Experiment5.m and run it in MATLAB. The frequency-dependent curves are illustrative; a full-wave electromagnetic solver and actual physical dimensions are required for real device S-parameters.</w:t>
      </w:r>
    </w:p>
    <w:p w14:paraId="1D4B9D4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clc;</w:t>
      </w:r>
    </w:p>
    <w:p w14:paraId="42AE1A4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clear;</w:t>
      </w:r>
    </w:p>
    <w:p w14:paraId="09389FC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close all;</w:t>
      </w:r>
    </w:p>
    <w:p w14:paraId="4B3709F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2C6F495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f0 = 10;</w:t>
      </w:r>
    </w:p>
    <w:p w14:paraId="5EFBE4C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Z0 = 50;</w:t>
      </w:r>
    </w:p>
    <w:p w14:paraId="3EDA270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fstart = 8;</w:t>
      </w:r>
    </w:p>
    <w:p w14:paraId="5CE33DF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fstop = 12;</w:t>
      </w:r>
    </w:p>
    <w:p w14:paraId="0FB0D10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Ctarget = 10;</w:t>
      </w:r>
    </w:p>
    <w:p w14:paraId="60E786D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26C79C1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 = linspace(fstart, fstop, 401);</w:t>
      </w:r>
    </w:p>
    <w:p w14:paraId="17247BA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3C0C67D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S11 = -25 - 3*((f - f0)/2).^2;</w:t>
      </w:r>
    </w:p>
    <w:p w14:paraId="5C5164D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S21 = -0.5 - 0.1*(f - f0).^2;</w:t>
      </w:r>
    </w:p>
    <w:p w14:paraId="147BA94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S31 = -Ctarget - 0.5*(f - f0).^2;</w:t>
      </w:r>
    </w:p>
    <w:p w14:paraId="34B604D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S41 = -28 - 2*cos((f - f0)*pi/2);</w:t>
      </w:r>
    </w:p>
    <w:p w14:paraId="5F811CA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64F519B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Coupling = -S31;</w:t>
      </w:r>
    </w:p>
    <w:p w14:paraId="1B8ACB3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Isolation = -S41;</w:t>
      </w:r>
    </w:p>
    <w:p w14:paraId="7EB0871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InsertionLoss = -S21;</w:t>
      </w:r>
    </w:p>
    <w:p w14:paraId="0E45107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Directivity = Isolation - Coupling;</w:t>
      </w:r>
    </w:p>
    <w:p w14:paraId="6434B12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5CF66BA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S11_div = -25 - 2*((f - f0)/2).^2;</w:t>
      </w:r>
    </w:p>
    <w:p w14:paraId="1D44570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S21_div = -3.01 - 0.1*(f - f0).^2;</w:t>
      </w:r>
    </w:p>
    <w:p w14:paraId="21B0F4D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S31_div = -3.01 - 0.1*(f - f0).^2;</w:t>
      </w:r>
    </w:p>
    <w:p w14:paraId="1855FD76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S23_div = -30*ones(size(f));</w:t>
      </w:r>
    </w:p>
    <w:p w14:paraId="4A6844A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1BD67F5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P21 = 10.^(S21_div/10);</w:t>
      </w:r>
    </w:p>
    <w:p w14:paraId="7D5A424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P31 = 10.^(S31_div/10);</w:t>
      </w:r>
    </w:p>
    <w:p w14:paraId="1DF0D41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22FDAD3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PowerRatio = P21 ./ P31;</w:t>
      </w:r>
    </w:p>
    <w:p w14:paraId="73E8632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74285B9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[~, idx] = min(abs(f - f0));</w:t>
      </w:r>
    </w:p>
    <w:p w14:paraId="2F5CCDE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27572AE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fprintf('\nEXPERIMENT 5 RESULTS AT %.2f GHz\n', f(idx));</w:t>
      </w:r>
    </w:p>
    <w:p w14:paraId="28169AD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fprintf('Reference impedance = %.0f ohms\n', Z0);</w:t>
      </w:r>
    </w:p>
    <w:p w14:paraId="7A28D17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fprintf('Frequency sweep = %.1f to %.1f GHz\n', fstart, fstop);</w:t>
      </w:r>
    </w:p>
    <w:p w14:paraId="670EF87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283F368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fprintf('\nDIRECTIONAL COUPLER\n');</w:t>
      </w:r>
    </w:p>
    <w:p w14:paraId="443448D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fprintf('S11 = %.2f dB\n', S11(idx));</w:t>
      </w:r>
    </w:p>
    <w:p w14:paraId="4389842A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fprintf('S21 = %.2f dB\n', S21(idx));</w:t>
      </w:r>
    </w:p>
    <w:p w14:paraId="6595C25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fprintf('S31 = %.2f dB\n', S31(idx));</w:t>
      </w:r>
    </w:p>
    <w:p w14:paraId="123ACA0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fprintf('S41 (isolated port) = %.2f dB\n', S41(idx));</w:t>
      </w:r>
    </w:p>
    <w:p w14:paraId="6368935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fprintf('Coupling = %.2f dB (target 10 dB)\n', Coupling(idx));</w:t>
      </w:r>
    </w:p>
    <w:p w14:paraId="11C9B4D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fprintf('Isolation = %.2f dB (target &gt;= 25 dB)\n', Isolation(idx));</w:t>
      </w:r>
    </w:p>
    <w:p w14:paraId="7C503A7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fprintf('Insertion loss = %.2f dB (target &lt;= 1.5 dB)\n', InsertionLoss(idx));</w:t>
      </w:r>
    </w:p>
    <w:p w14:paraId="64FAA99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fprintf('Directivity = %.2f dB (target &gt;= 15 dB)\n', Directivity(idx));</w:t>
      </w:r>
    </w:p>
    <w:p w14:paraId="2BCAB8EF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796B86F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fprintf('\nTWO-WAY POWER DIVIDER\n');</w:t>
      </w:r>
    </w:p>
    <w:p w14:paraId="0CBB06E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fprintf('S11 = %.2f dB\n', S11_div(idx));</w:t>
      </w:r>
    </w:p>
    <w:p w14:paraId="0BD9045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fprintf('S21 = %.2f dB (target -3.01 dB)\n', S21_div(idx));</w:t>
      </w:r>
    </w:p>
    <w:p w14:paraId="197A3EC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fprintf('S31 = %.2f dB (target -3.01 dB)\n', S31_div(idx));</w:t>
      </w:r>
    </w:p>
    <w:p w14:paraId="494A0E1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fprintf('Output isolation S23 = %.2f dB\n', S23_div(idx));</w:t>
      </w:r>
    </w:p>
    <w:p w14:paraId="69DBEE8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fprintf('Power division ratio P21/P31 = %.3f:1\n', PowerRatio(idx));</w:t>
      </w:r>
    </w:p>
    <w:p w14:paraId="0FD6999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138A233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figure('Name', 'Experiment 5 - Directional Coupler and Power Divider', ...</w:t>
      </w:r>
    </w:p>
    <w:p w14:paraId="716ABA1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 xml:space="preserve">       'NumberTitle', 'off', 'Color', 'w');</w:t>
      </w:r>
    </w:p>
    <w:p w14:paraId="5944C7F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4A6AE70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1);</w:t>
      </w:r>
    </w:p>
    <w:p w14:paraId="0B80E87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S11, 'LineWidth', 1.5);</w:t>
      </w:r>
    </w:p>
    <w:p w14:paraId="63067AE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0F0765AF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title('Coupler S11');</w:t>
      </w:r>
    </w:p>
    <w:p w14:paraId="27C6E4A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362C13C6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0308FB5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79341C9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2);</w:t>
      </w:r>
    </w:p>
    <w:p w14:paraId="1F31D72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S21, 'LineWidth', 1.5);</w:t>
      </w:r>
    </w:p>
    <w:p w14:paraId="1C20809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583E7CB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title('Coupler S21');</w:t>
      </w:r>
    </w:p>
    <w:p w14:paraId="709A483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0F6BBD8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51B5D28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020C9EA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3);</w:t>
      </w:r>
    </w:p>
    <w:p w14:paraId="4F741AE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S31, 'LineWidth', 1.5);</w:t>
      </w:r>
    </w:p>
    <w:p w14:paraId="101DBB6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3BCE01E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title('Coupler S31');</w:t>
      </w:r>
    </w:p>
    <w:p w14:paraId="12695FC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6483E98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4E6C307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4607DE8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4);</w:t>
      </w:r>
    </w:p>
    <w:p w14:paraId="7A7AA3A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S41, 'LineWidth', 1.5);</w:t>
      </w:r>
    </w:p>
    <w:p w14:paraId="5397473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0F6FA62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title('Coupler S41 - Isolated Port');</w:t>
      </w:r>
    </w:p>
    <w:p w14:paraId="5C3C949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2726B02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279D710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16D5DB1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5);</w:t>
      </w:r>
    </w:p>
    <w:p w14:paraId="78F6987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Coupling, 'b', 'LineWidth', 1.5);</w:t>
      </w:r>
    </w:p>
    <w:p w14:paraId="7FEF265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7C311B0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yline(Ctarget, 'r--', '10 dB Target');</w:t>
      </w:r>
    </w:p>
    <w:p w14:paraId="7C23929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042172E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title('Coupling');</w:t>
      </w:r>
    </w:p>
    <w:p w14:paraId="212C890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4C3B75A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ylabel('Coupling (dB)');</w:t>
      </w:r>
    </w:p>
    <w:p w14:paraId="2D61B58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4668BB7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6);</w:t>
      </w:r>
    </w:p>
    <w:p w14:paraId="74074FC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Isolation, 'b', 'LineWidth', 1.5);</w:t>
      </w:r>
    </w:p>
    <w:p w14:paraId="18D2EE3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5074DFE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yline(25, 'r--', '25 dB Target');</w:t>
      </w:r>
    </w:p>
    <w:p w14:paraId="7A2DAEAA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32D4127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title('Isolation');</w:t>
      </w:r>
    </w:p>
    <w:p w14:paraId="2791218A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78D477F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ylabel('Isolation (dB)');</w:t>
      </w:r>
    </w:p>
    <w:p w14:paraId="749D934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3D75619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7);</w:t>
      </w:r>
    </w:p>
    <w:p w14:paraId="5DA2C4B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InsertionLoss, 'b', 'LineWidth', 1.5);</w:t>
      </w:r>
    </w:p>
    <w:p w14:paraId="5633423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6AB1436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yline(1.5, 'r--', '1.5 dB Limit');</w:t>
      </w:r>
    </w:p>
    <w:p w14:paraId="6F6090E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287FA0C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title('Insertion Loss');</w:t>
      </w:r>
    </w:p>
    <w:p w14:paraId="6FEE460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6873E6C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ylabel('Loss (dB)');</w:t>
      </w:r>
    </w:p>
    <w:p w14:paraId="3F84FAC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048A01F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8);</w:t>
      </w:r>
    </w:p>
    <w:p w14:paraId="150E7D3E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Directivity, 'b', 'LineWidth', 1.5);</w:t>
      </w:r>
    </w:p>
    <w:p w14:paraId="2DF2489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4B7CA87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yline(15, 'r--', '15 dB Target');</w:t>
      </w:r>
    </w:p>
    <w:p w14:paraId="781DC56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29F9580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title('Directivity');</w:t>
      </w:r>
    </w:p>
    <w:p w14:paraId="501AAE4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101D8F01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ylabel('Directivity (dB)');</w:t>
      </w:r>
    </w:p>
    <w:p w14:paraId="4FF2645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5377896F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9);</w:t>
      </w:r>
    </w:p>
    <w:p w14:paraId="2C06C2F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S11_div, 'LineWidth', 1.5);</w:t>
      </w:r>
    </w:p>
    <w:p w14:paraId="39270B7D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39B3648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title('Divider S11');</w:t>
      </w:r>
    </w:p>
    <w:p w14:paraId="722023C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4C795CA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217267B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4AE025D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10);</w:t>
      </w:r>
    </w:p>
    <w:p w14:paraId="361F3EA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S21_div, 'b', f, S31_div, 'r--', 'LineWidth', 1.5);</w:t>
      </w:r>
    </w:p>
    <w:p w14:paraId="145ED61F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65F7A60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yline(-3.01, 'k:', 'Ideal -3.01 dB');</w:t>
      </w:r>
    </w:p>
    <w:p w14:paraId="797D0F4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47E3F09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title('Divider Output S21 and S31');</w:t>
      </w:r>
    </w:p>
    <w:p w14:paraId="310AE9A6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1641CC0F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3CB3E06B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legend('S21', 'S31', 'Location', 'best');</w:t>
      </w:r>
    </w:p>
    <w:p w14:paraId="09AFE04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39F91B1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11);</w:t>
      </w:r>
    </w:p>
    <w:p w14:paraId="6C43BA93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S23_div, 'LineWidth', 1.5);</w:t>
      </w:r>
    </w:p>
    <w:p w14:paraId="05B62E8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6B266782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title('Divider Output Isolation');</w:t>
      </w:r>
    </w:p>
    <w:p w14:paraId="0574B4F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6F3ECB7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ylabel('Magnitude (dB)');</w:t>
      </w:r>
    </w:p>
    <w:p w14:paraId="35007B9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77B521F0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subplot(3, 4, 12);</w:t>
      </w:r>
    </w:p>
    <w:p w14:paraId="570D2E97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plot(f, PowerRatio, 'LineWidth', 1.5);</w:t>
      </w:r>
    </w:p>
    <w:p w14:paraId="207AC4B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hold on;</w:t>
      </w:r>
    </w:p>
    <w:p w14:paraId="55FFB0C5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yline(1, 'r--', 'Ideal 1:1');</w:t>
      </w:r>
    </w:p>
    <w:p w14:paraId="1295E14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grid on;</w:t>
      </w:r>
    </w:p>
    <w:p w14:paraId="447CC93C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title('Power Division Ratio');</w:t>
      </w:r>
    </w:p>
    <w:p w14:paraId="501A8394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xlabel('Frequency (GHz)');</w:t>
      </w:r>
    </w:p>
    <w:p w14:paraId="774F6FD8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ylabel('P21 / P31');</w:t>
      </w:r>
    </w:p>
    <w:p w14:paraId="0E5D59AA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</w:p>
    <w:p w14:paraId="3A6CEF49">
      <w:pPr>
        <w:spacing w:line="240" w:lineRule="auto"/>
        <w:rPr>
          <w:rFonts w:hint="default" w:ascii="Times New Roman" w:hAnsi="Times New Roman" w:cs="Times New Roman"/>
          <w:sz w:val="15"/>
          <w:szCs w:val="15"/>
        </w:rPr>
      </w:pPr>
      <w:r>
        <w:rPr>
          <w:rFonts w:hint="default" w:ascii="Times New Roman" w:hAnsi="Times New Roman" w:cs="Times New Roman"/>
          <w:sz w:val="15"/>
          <w:szCs w:val="15"/>
        </w:rPr>
        <w:t>sgtitle('Microwave Directional Coupler and Two-Way Power Divider');</w:t>
      </w:r>
    </w:p>
    <w:p w14:paraId="516D2506">
      <w:pPr>
        <w:pStyle w:val="2"/>
      </w:pPr>
      <w:r>
        <w:t>5. Calculated Results (From MATLAB Code)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D112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3919E5F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Parameter at 10 GHz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4622576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Before optimization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17B7754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After optimization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709EF75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Target / interpretation</w:t>
            </w:r>
          </w:p>
        </w:tc>
      </w:tr>
      <w:tr w14:paraId="3DB48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3FE02D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Coupling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2EDE01E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2CBADA1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A545CBE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Target: 10 dB — met in model</w:t>
            </w:r>
          </w:p>
        </w:tc>
      </w:tr>
      <w:tr w14:paraId="7981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59C41DB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Isolation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E1A5A76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C9E885D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31.00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9531DA6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Target: ≥ 25 dB — met in model</w:t>
            </w:r>
          </w:p>
        </w:tc>
      </w:tr>
      <w:tr w14:paraId="19DB0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756D16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Insertion loss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B0A722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0.50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CA5152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0.40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31BD2A8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Target: ≤ 1.5 dB — met in model</w:t>
            </w:r>
          </w:p>
        </w:tc>
      </w:tr>
      <w:tr w14:paraId="60C4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46708C3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Directivity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D9221C0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20.00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A591E9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21.00 dB</w:t>
            </w:r>
          </w:p>
        </w:tc>
        <w:tc>
          <w:tcPr>
            <w:tcW w:w="25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B56615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Target: ≥ 15 dB — met in model</w:t>
            </w:r>
          </w:p>
        </w:tc>
      </w:tr>
    </w:tbl>
    <w:p w14:paraId="7CE6A862">
      <w:pPr>
        <w:pStyle w:val="2"/>
      </w:pPr>
      <w:r>
        <w:t>6. Output 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7BFA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06DC096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Output parameter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6728078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Value at 10 GHz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AF7"/>
            <w:vAlign w:val="center"/>
          </w:tcPr>
          <w:p w14:paraId="4F2BBB04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6"/>
              </w:rPr>
              <w:t>Interpretation</w:t>
            </w:r>
          </w:p>
        </w:tc>
      </w:tr>
      <w:tr w14:paraId="5587E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CB60B63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Divider S21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36159E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2EB504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Output 1 receives approximately half the input power in the ideal equal-split model.</w:t>
            </w:r>
          </w:p>
        </w:tc>
      </w:tr>
      <w:tr w14:paraId="2C4A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255D495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Divider S31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0266DF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−3.01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0EC489A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Output 2 receives approximately half the input power in the ideal equal-split model.</w:t>
            </w:r>
          </w:p>
        </w:tc>
      </w:tr>
      <w:tr w14:paraId="19776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2E47EBD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Power division ratio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7540373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1.000:1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A29B8B8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Equal power division.</w:t>
            </w:r>
          </w:p>
        </w:tc>
      </w:tr>
      <w:tr w14:paraId="0665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CF15CF7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Output-port isolation S23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94FA044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−30.00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1D0A703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Illustrative output-port isolation curve.</w:t>
            </w:r>
          </w:p>
        </w:tc>
      </w:tr>
      <w:tr w14:paraId="24F0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FEEDEFC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Input reflection S11 (coupler)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40064C2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−25.00 dB</w:t>
            </w:r>
          </w:p>
        </w:tc>
        <w:tc>
          <w:tcPr>
            <w:tcW w:w="34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9E5266"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Illustrative input matching at the design frequency.</w:t>
            </w:r>
          </w:p>
        </w:tc>
      </w:tr>
    </w:tbl>
    <w:p w14:paraId="6BC41289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-8255</wp:posOffset>
            </wp:positionH>
            <wp:positionV relativeFrom="margin">
              <wp:posOffset>-234950</wp:posOffset>
            </wp:positionV>
            <wp:extent cx="6492240" cy="3065145"/>
            <wp:effectExtent l="0" t="0" r="3810" b="1905"/>
            <wp:wrapSquare wrapText="bothSides"/>
            <wp:docPr id="376312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298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/>
      </w:r>
      <w:r>
        <w:br w:type="textWrapping"/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259"/>
    <w:rsid w:val="007F02F2"/>
    <w:rsid w:val="00962CBC"/>
    <w:rsid w:val="009B5C83"/>
    <w:rsid w:val="00AA1D8D"/>
    <w:rsid w:val="00B47730"/>
    <w:rsid w:val="00B63063"/>
    <w:rsid w:val="00CB0664"/>
    <w:rsid w:val="00FC693F"/>
    <w:rsid w:val="03F88276"/>
    <w:rsid w:val="05B7265C"/>
    <w:rsid w:val="19916F52"/>
    <w:rsid w:val="1C9B8FE0"/>
    <w:rsid w:val="1CC6C013"/>
    <w:rsid w:val="1E0FC720"/>
    <w:rsid w:val="1ED5CA58"/>
    <w:rsid w:val="3932CFE5"/>
    <w:rsid w:val="3A055842"/>
    <w:rsid w:val="438FB4E2"/>
    <w:rsid w:val="49183244"/>
    <w:rsid w:val="4B5803F7"/>
    <w:rsid w:val="4E93046F"/>
    <w:rsid w:val="578601DA"/>
    <w:rsid w:val="69B51842"/>
    <w:rsid w:val="6C5848E8"/>
    <w:rsid w:val="738BD471"/>
    <w:rsid w:val="74CA8A96"/>
    <w:rsid w:val="74EEF76C"/>
    <w:rsid w:val="767F9E72"/>
    <w:rsid w:val="7B4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spacing w:val="15"/>
      <w:sz w:val="24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825</Words>
  <Characters>5189</Characters>
  <Lines>43</Lines>
  <Paragraphs>12</Paragraphs>
  <TotalTime>4</TotalTime>
  <ScaleCrop>false</ScaleCrop>
  <LinksUpToDate>false</LinksUpToDate>
  <CharactersWithSpaces>5898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Mohammed Thameemul Ansari A</cp:lastModifiedBy>
  <dcterms:modified xsi:type="dcterms:W3CDTF">2026-10-23T03:59:41Z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eyJoZGlkIjoiMmZjYTQ3MWIxNGRmN2U1ZDM2MDJiZmYwYjdjMzZiNDAiLCJ1c2VySWQiOiI1NDk3NjE5MTMwMzMifQ==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5F1EDF2A08C34F9CACCF697FDAE21419_12</vt:lpwstr>
  </property>
</Properties>
</file>